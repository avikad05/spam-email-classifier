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70E58">
      <w:pPr>
        <w:jc w:val="center"/>
      </w:pPr>
      <w:r>
        <w:rPr>
          <w:b/>
          <w:sz w:val="40"/>
        </w:rPr>
        <w:t>📧 Spam Email Classifier</w:t>
      </w:r>
      <w:r>
        <w:rPr>
          <w:b/>
          <w:sz w:val="40"/>
        </w:rPr>
        <w:br w:type="textWrapping"/>
      </w:r>
      <w:r>
        <w:rPr>
          <w:b/>
          <w:sz w:val="40"/>
        </w:rPr>
        <w:t>Project Report</w:t>
      </w:r>
    </w:p>
    <w:p w14:paraId="32F43A98"/>
    <w:p w14:paraId="6162F620">
      <w:r>
        <w:rPr>
          <w:b/>
          <w:sz w:val="28"/>
        </w:rPr>
        <w:t>1. Introduction</w:t>
      </w:r>
    </w:p>
    <w:p w14:paraId="5ED655BD">
      <w:pPr>
        <w:spacing w:after="160"/>
      </w:pPr>
      <w:r>
        <w:t>Spam emails are unwanted messages sent in bulk, often containing advertisements or malicious links. Spam email classification is an important task in cybersecurity and machine learning. This project builds a classifier to distinguish between spam and non-spam (ham) emails.</w:t>
      </w:r>
    </w:p>
    <w:p w14:paraId="6C81540F">
      <w:r>
        <w:rPr>
          <w:b/>
          <w:sz w:val="28"/>
        </w:rPr>
        <w:t>2. Objective</w:t>
      </w:r>
    </w:p>
    <w:p w14:paraId="45B50E54">
      <w:pPr>
        <w:spacing w:after="160"/>
      </w:pPr>
      <w:r>
        <w:t>• Build a spam detection model</w:t>
      </w:r>
      <w:r>
        <w:br w:type="textWrapping"/>
      </w:r>
      <w:r>
        <w:t>• Apply machine learning algorithms</w:t>
      </w:r>
      <w:r>
        <w:br w:type="textWrapping"/>
      </w:r>
      <w:r>
        <w:t>• Classify emails as spam or ham</w:t>
      </w:r>
      <w:r>
        <w:br w:type="textWrapping"/>
      </w:r>
      <w:r>
        <w:t>• Improve email security</w:t>
      </w:r>
    </w:p>
    <w:p w14:paraId="08803ED7">
      <w:r>
        <w:rPr>
          <w:b/>
          <w:sz w:val="28"/>
        </w:rPr>
        <w:t>3. Methodology</w:t>
      </w:r>
    </w:p>
    <w:p w14:paraId="49A1F2FC">
      <w:pPr>
        <w:spacing w:after="160"/>
      </w:pPr>
      <w:r>
        <w:t>The project uses text classification techniques:</w:t>
      </w:r>
      <w:r>
        <w:br w:type="textWrapping"/>
      </w:r>
      <w:r>
        <w:t>1. Data preprocessing</w:t>
      </w:r>
      <w:r>
        <w:br w:type="textWrapping"/>
      </w:r>
      <w:r>
        <w:t>2. Text vectorization (TF-IDF)</w:t>
      </w:r>
      <w:r>
        <w:br w:type="textWrapping"/>
      </w:r>
      <w:r>
        <w:t>3. Model training (Naive Bayes / SVM)</w:t>
      </w:r>
      <w:r>
        <w:br w:type="textWrapping"/>
      </w:r>
      <w:r>
        <w:t>4. Prediction and evaluation</w:t>
      </w:r>
    </w:p>
    <w:p w14:paraId="717159C7">
      <w:r>
        <w:rPr>
          <w:b/>
          <w:sz w:val="28"/>
        </w:rPr>
        <w:t>4. Algorithms Used</w:t>
      </w:r>
    </w:p>
    <w:p w14:paraId="37A59129">
      <w:pPr>
        <w:spacing w:after="160"/>
      </w:pPr>
      <w:r>
        <w:t>Naive Bayes: Probabilistic classifier based on Bayes theorem</w:t>
      </w:r>
      <w:r>
        <w:br w:type="textWrapping"/>
      </w:r>
      <w:r>
        <w:t>Support Vector Machine (SVM): Finds optimal boundary between classes</w:t>
      </w:r>
    </w:p>
    <w:p w14:paraId="0A077387">
      <w:r>
        <w:rPr>
          <w:b/>
          <w:sz w:val="28"/>
        </w:rPr>
        <w:t>5. Tools &amp; Technologies</w:t>
      </w:r>
    </w:p>
    <w:p w14:paraId="39F11649">
      <w:pPr>
        <w:spacing w:after="160"/>
      </w:pPr>
      <w:r>
        <w:t>Python, Pandas, Scikit-learn, Numpy, Jupyter Notebook</w:t>
      </w:r>
    </w:p>
    <w:p w14:paraId="26B8032D">
      <w:r>
        <w:rPr>
          <w:b/>
          <w:sz w:val="28"/>
        </w:rPr>
        <w:t>6. Dataset Description</w:t>
      </w:r>
    </w:p>
    <w:p w14:paraId="3EF2E9B6">
      <w:pPr>
        <w:spacing w:after="160"/>
      </w:pPr>
      <w:r>
        <w:t>Dataset contains email messages labeled as spam or ham.</w:t>
      </w:r>
      <w:r>
        <w:br w:type="textWrapping"/>
      </w:r>
      <w:r>
        <w:t>Example:</w:t>
      </w:r>
      <w:r>
        <w:br w:type="textWrapping"/>
      </w:r>
      <w:r>
        <w:t>'Spam message!!! Win money now' → Spam</w:t>
      </w:r>
      <w:r>
        <w:br w:type="textWrapping"/>
      </w:r>
      <w:r>
        <w:t>'Hi, meeting at 5 PM' → Ham</w:t>
      </w:r>
    </w:p>
    <w:p w14:paraId="1974E058">
      <w:pPr>
        <w:rPr>
          <w:b/>
          <w:sz w:val="28"/>
        </w:rPr>
      </w:pPr>
    </w:p>
    <w:p w14:paraId="536EF0D3">
      <w:bookmarkStart w:id="0" w:name="_GoBack"/>
      <w:bookmarkEnd w:id="0"/>
      <w:r>
        <w:rPr>
          <w:b/>
          <w:sz w:val="28"/>
        </w:rPr>
        <w:t>7. Implementation</w:t>
      </w:r>
    </w:p>
    <w:p w14:paraId="44C4AA73">
      <w:pPr>
        <w:spacing w:after="160"/>
      </w:pPr>
      <w:r>
        <w:t>Steps:</w:t>
      </w:r>
      <w:r>
        <w:br w:type="textWrapping"/>
      </w:r>
      <w:r>
        <w:t>• Clean text (remove stopwords, punctuation)</w:t>
      </w:r>
      <w:r>
        <w:br w:type="textWrapping"/>
      </w:r>
      <w:r>
        <w:t>• Convert text into numerical form using TF-IDF</w:t>
      </w:r>
      <w:r>
        <w:br w:type="textWrapping"/>
      </w:r>
      <w:r>
        <w:t>• Train model using Naive Bayes</w:t>
      </w:r>
      <w:r>
        <w:br w:type="textWrapping"/>
      </w:r>
      <w:r>
        <w:t>• Test accuracy</w:t>
      </w:r>
    </w:p>
    <w:p w14:paraId="5695F92A">
      <w:r>
        <w:rPr>
          <w:b/>
          <w:sz w:val="28"/>
        </w:rPr>
        <w:t>8. Output</w:t>
      </w:r>
    </w:p>
    <w:p w14:paraId="0A9F44A2">
      <w:pPr>
        <w:spacing w:after="160"/>
      </w:pPr>
      <w:r>
        <w:t>Input: 'Congratulations! You won a prize'</w:t>
      </w:r>
      <w:r>
        <w:br w:type="textWrapping"/>
      </w:r>
      <w:r>
        <w:t>Output: Spam</w:t>
      </w:r>
    </w:p>
    <w:p w14:paraId="01AF154D">
      <w:r>
        <w:rPr>
          <w:b/>
          <w:sz w:val="28"/>
        </w:rPr>
        <w:t>9. Advantages</w:t>
      </w:r>
    </w:p>
    <w:p w14:paraId="310A5744">
      <w:pPr>
        <w:spacing w:after="160"/>
      </w:pPr>
      <w:r>
        <w:t>Fast, efficient, works well with text data</w:t>
      </w:r>
    </w:p>
    <w:p w14:paraId="5D5DA065">
      <w:r>
        <w:rPr>
          <w:b/>
          <w:sz w:val="28"/>
        </w:rPr>
        <w:t>10. Limitations</w:t>
      </w:r>
    </w:p>
    <w:p w14:paraId="0DBE96D8">
      <w:pPr>
        <w:spacing w:after="160"/>
      </w:pPr>
      <w:r>
        <w:t>May misclassify complex messages, depends on dataset quality</w:t>
      </w:r>
    </w:p>
    <w:p w14:paraId="7AE6CCD2">
      <w:r>
        <w:rPr>
          <w:b/>
          <w:sz w:val="28"/>
        </w:rPr>
        <w:t>11. Future Scope</w:t>
      </w:r>
    </w:p>
    <w:p w14:paraId="4E68FF71">
      <w:pPr>
        <w:spacing w:after="160"/>
      </w:pPr>
      <w:r>
        <w:t>Use deep learning, real-time email filtering, deploy as web app</w:t>
      </w:r>
    </w:p>
    <w:p w14:paraId="6155BAB7">
      <w:r>
        <w:rPr>
          <w:b/>
          <w:sz w:val="28"/>
        </w:rPr>
        <w:t>12. Conclusion</w:t>
      </w:r>
    </w:p>
    <w:p w14:paraId="018D53E8">
      <w:pPr>
        <w:spacing w:after="160"/>
      </w:pPr>
      <w:r>
        <w:t>Spam classifier successfully detects unwanted emails using machine learning techniques.</w:t>
      </w:r>
    </w:p>
    <w:p w14:paraId="53899F76">
      <w:r>
        <w:rPr>
          <w:b/>
          <w:sz w:val="28"/>
        </w:rPr>
        <w:t>13. Appendix (Code)</w:t>
      </w:r>
    </w:p>
    <w:p w14:paraId="6C682D06">
      <w:r>
        <w:rPr>
          <w:rFonts w:ascii="Courier New" w:hAnsi="Courier New"/>
          <w:sz w:val="20"/>
        </w:rPr>
        <w:t>from sklearn.feature_extraction.text import TfidfVectorizer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from sklearn.naive_bayes import MultinomialNB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vectorizer = TfidfVectorizer()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X = vectorizer.fit_transform(emails)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model = MultinomialNB()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model.fit(X, labels)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ED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256</Words>
  <Characters>1565</Characters>
  <Lines>0</Lines>
  <Paragraphs>0</Paragraphs>
  <TotalTime>5</TotalTime>
  <ScaleCrop>false</ScaleCrop>
  <LinksUpToDate>false</LinksUpToDate>
  <CharactersWithSpaces>1772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2026-06-23T10:59:45Z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eyJoZGlkIjoiYjFjNGY5MzA1YjdlMDQyZjZmMGVkZTk3N2MxMGQ0MTcifQ==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0A2B05BFBB6A41D9B6E0170A3EA3F23D_12</vt:lpwstr>
  </property>
</Properties>
</file>